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C204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ТИП: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choice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(одиночный выбор) — 20 вопросов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937"/>
        <w:gridCol w:w="5071"/>
      </w:tblGrid>
      <w:tr w:rsidR="00CF5A19" w:rsidRPr="00CF5A19" w14:paraId="1C77DE5D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6FC46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CD90E0E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DFCF60A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Ответ</w:t>
            </w:r>
          </w:p>
        </w:tc>
      </w:tr>
      <w:tr w:rsidR="00CF5A19" w:rsidRPr="00CF5A19" w14:paraId="03300867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4BA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55CD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расшифровывается аббревиатура WIMP?</w:t>
            </w:r>
          </w:p>
        </w:tc>
        <w:tc>
          <w:tcPr>
            <w:tcW w:w="0" w:type="auto"/>
            <w:vAlign w:val="center"/>
            <w:hideMark/>
          </w:tcPr>
          <w:p w14:paraId="5CD8C5F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Windows, Icons, Menus, Pointing device</w:t>
            </w:r>
          </w:p>
        </w:tc>
      </w:tr>
      <w:tr w:rsidR="00CF5A19" w:rsidRPr="00CF5A19" w14:paraId="461BF2BD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FF3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51590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PySide6 — это:</w:t>
            </w:r>
          </w:p>
        </w:tc>
        <w:tc>
          <w:tcPr>
            <w:tcW w:w="0" w:type="auto"/>
            <w:vAlign w:val="center"/>
            <w:hideMark/>
          </w:tcPr>
          <w:p w14:paraId="61D1BBB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Официальная привязка Python к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от The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Company</w:t>
            </w:r>
          </w:p>
        </w:tc>
      </w:tr>
      <w:tr w:rsidR="00CF5A19" w:rsidRPr="00CF5A19" w14:paraId="468D9977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158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129FDA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Какой метод используется для подключения сигнала к слоту в PySide6?</w:t>
            </w:r>
          </w:p>
        </w:tc>
        <w:tc>
          <w:tcPr>
            <w:tcW w:w="0" w:type="auto"/>
            <w:vAlign w:val="center"/>
            <w:hideMark/>
          </w:tcPr>
          <w:p w14:paraId="528B56C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signal.connect</w:t>
            </w:r>
            <w:proofErr w:type="spellEnd"/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()</w:t>
            </w:r>
          </w:p>
        </w:tc>
      </w:tr>
      <w:tr w:rsidR="00CF5A19" w:rsidRPr="00CF5A19" w14:paraId="0703BDE9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3D6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5163B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Что произойдёт, если не вызвать </w:t>
            </w:r>
            <w:proofErr w:type="spellStart"/>
            <w:proofErr w:type="gramStart"/>
            <w:r w:rsidRPr="00CF5A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window.show</w:t>
            </w:r>
            <w:proofErr w:type="spellEnd"/>
            <w:proofErr w:type="gramEnd"/>
            <w:r w:rsidRPr="00CF5A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после создания виджета?</w:t>
            </w:r>
          </w:p>
        </w:tc>
        <w:tc>
          <w:tcPr>
            <w:tcW w:w="0" w:type="auto"/>
            <w:vAlign w:val="center"/>
            <w:hideMark/>
          </w:tcPr>
          <w:p w14:paraId="056B78B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Окно не появится (останется скрытым)</w:t>
            </w:r>
          </w:p>
        </w:tc>
      </w:tr>
      <w:tr w:rsidR="00CF5A19" w:rsidRPr="00CF5A19" w14:paraId="672D32B9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3F8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27EEF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Для чего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QMainWindow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используется метод </w:t>
            </w: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setCentralWidget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14:paraId="3E08804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установки виджета, который будет занимать центральную область окна</w:t>
            </w:r>
          </w:p>
        </w:tc>
      </w:tr>
      <w:tr w:rsidR="00CF5A19" w:rsidRPr="00CF5A19" w14:paraId="75C65AB6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DFB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372B2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такое сигнал (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signal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)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97F5AA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Уведомление, которое виджет отправляет при наступлении какого-либо события</w:t>
            </w:r>
          </w:p>
        </w:tc>
      </w:tr>
      <w:tr w:rsidR="00CF5A19" w:rsidRPr="00CF5A19" w14:paraId="1127F693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FD5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0DCAF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 установить размер шрифта 25 пунктов для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QLabel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32F85A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label.font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).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setPointSize</w:t>
            </w:r>
            <w:proofErr w:type="spellEnd"/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(25)</w:t>
            </w:r>
          </w:p>
        </w:tc>
      </w:tr>
      <w:tr w:rsidR="00CF5A19" w:rsidRPr="00CF5A19" w14:paraId="1467CA8B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1CC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FBBAB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 добавить элементы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QComboBox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135B4D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варианты верны</w:t>
            </w:r>
          </w:p>
        </w:tc>
      </w:tr>
      <w:tr w:rsidR="00CF5A19" w:rsidRPr="00CF5A19" w14:paraId="0BDB869C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E49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3AD07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произойдёт, если подключить несколько слотов к одному сигналу?</w:t>
            </w:r>
          </w:p>
        </w:tc>
        <w:tc>
          <w:tcPr>
            <w:tcW w:w="0" w:type="auto"/>
            <w:vAlign w:val="center"/>
            <w:hideMark/>
          </w:tcPr>
          <w:p w14:paraId="2A5B4E6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слоты выполнятся в порядке подключения</w:t>
            </w:r>
          </w:p>
        </w:tc>
      </w:tr>
      <w:tr w:rsidR="00CF5A19" w:rsidRPr="00CF5A19" w14:paraId="6040192E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C33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983BA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убрать отступы вокруг компоновки?</w:t>
            </w:r>
          </w:p>
        </w:tc>
        <w:tc>
          <w:tcPr>
            <w:tcW w:w="0" w:type="auto"/>
            <w:vAlign w:val="center"/>
            <w:hideMark/>
          </w:tcPr>
          <w:p w14:paraId="4435D52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setContentsMargins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0,0,0,0)</w:t>
            </w:r>
          </w:p>
        </w:tc>
      </w:tr>
      <w:tr w:rsidR="00CF5A19" w:rsidRPr="00CF5A19" w14:paraId="3E184986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E0E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4A42D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Готовый виджет для вкладок:</w:t>
            </w:r>
          </w:p>
        </w:tc>
        <w:tc>
          <w:tcPr>
            <w:tcW w:w="0" w:type="auto"/>
            <w:vAlign w:val="center"/>
            <w:hideMark/>
          </w:tcPr>
          <w:p w14:paraId="54F4601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QTabWidget</w:t>
            </w:r>
            <w:proofErr w:type="spellEnd"/>
          </w:p>
        </w:tc>
      </w:tr>
      <w:tr w:rsidR="00CF5A19" w:rsidRPr="00CF5A19" w14:paraId="0BCB1EA8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5F5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5C49C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Сигнал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QAction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при активации:</w:t>
            </w:r>
          </w:p>
        </w:tc>
        <w:tc>
          <w:tcPr>
            <w:tcW w:w="0" w:type="auto"/>
            <w:vAlign w:val="center"/>
            <w:hideMark/>
          </w:tcPr>
          <w:p w14:paraId="7B872CB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triggered</w:t>
            </w:r>
            <w:proofErr w:type="spellEnd"/>
          </w:p>
        </w:tc>
      </w:tr>
      <w:tr w:rsidR="00CF5A19" w:rsidRPr="00CF5A19" w14:paraId="5C704E34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D31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2A6252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 сделать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QAction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переключаемым?</w:t>
            </w:r>
          </w:p>
        </w:tc>
        <w:tc>
          <w:tcPr>
            <w:tcW w:w="0" w:type="auto"/>
            <w:vAlign w:val="center"/>
            <w:hideMark/>
          </w:tcPr>
          <w:p w14:paraId="2AECE09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setCheckable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True)</w:t>
            </w:r>
          </w:p>
        </w:tc>
      </w:tr>
      <w:tr w:rsidR="00CF5A19" w:rsidRPr="00CF5A19" w14:paraId="53AB0F26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02D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2FA1BA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добавить строку состояния?</w:t>
            </w:r>
          </w:p>
        </w:tc>
        <w:tc>
          <w:tcPr>
            <w:tcW w:w="0" w:type="auto"/>
            <w:vAlign w:val="center"/>
            <w:hideMark/>
          </w:tcPr>
          <w:p w14:paraId="400324E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setStatusBar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QStatusBar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))</w:t>
            </w:r>
          </w:p>
        </w:tc>
      </w:tr>
      <w:tr w:rsidR="00CF5A19" w:rsidRPr="00CF5A19" w14:paraId="6F05677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1A3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07A20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Горячая клавиша для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QAction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Ctrl+S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59DF853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setShortcut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('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Ctrl+S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')</w:t>
            </w:r>
          </w:p>
        </w:tc>
      </w:tr>
      <w:tr w:rsidR="00CF5A19" w:rsidRPr="00CF5A19" w14:paraId="0A18F98A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2E3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11F0D6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 модального диалога:</w:t>
            </w:r>
          </w:p>
        </w:tc>
        <w:tc>
          <w:tcPr>
            <w:tcW w:w="0" w:type="auto"/>
            <w:vAlign w:val="center"/>
            <w:hideMark/>
          </w:tcPr>
          <w:p w14:paraId="7F520F1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exec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2067855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C81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CED497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Почему исчезает окно, созданное в локальной переменной?</w:t>
            </w:r>
          </w:p>
        </w:tc>
        <w:tc>
          <w:tcPr>
            <w:tcW w:w="0" w:type="auto"/>
            <w:vAlign w:val="center"/>
            <w:hideMark/>
          </w:tcPr>
          <w:p w14:paraId="0626FA9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сборщик мусора Python</w:t>
            </w:r>
          </w:p>
        </w:tc>
      </w:tr>
      <w:tr w:rsidR="00CF5A19" w:rsidRPr="00F56770" w14:paraId="45B7E11F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127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93B7F9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Какой метод выравнивает текст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QLabel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по центру по горизонтали и вертикали?</w:t>
            </w:r>
          </w:p>
        </w:tc>
        <w:tc>
          <w:tcPr>
            <w:tcW w:w="0" w:type="auto"/>
            <w:vAlign w:val="center"/>
            <w:hideMark/>
          </w:tcPr>
          <w:p w14:paraId="3A9A1F84" w14:textId="77777777" w:rsidR="00CF5A19" w:rsidRPr="00F56770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proofErr w:type="gram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label.setAlignment</w:t>
            </w:r>
            <w:proofErr w:type="spellEnd"/>
            <w:proofErr w:type="gram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Qt.AlignHCenter</w:t>
            </w:r>
            <w:proofErr w:type="spellEnd"/>
            <w:proofErr w:type="gram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| </w:t>
            </w:r>
            <w:proofErr w:type="spellStart"/>
            <w:proofErr w:type="gram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Qt.AlignVCenter</w:t>
            </w:r>
            <w:proofErr w:type="spellEnd"/>
            <w:proofErr w:type="gram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</w:t>
            </w:r>
          </w:p>
        </w:tc>
      </w:tr>
      <w:tr w:rsidR="00CF5A19" w:rsidRPr="00CF5A19" w14:paraId="4A9A8C59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37C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61BCA9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такое слот (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slot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)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338F1A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Получатель сигнала (функция или метод)</w:t>
            </w:r>
          </w:p>
        </w:tc>
      </w:tr>
      <w:tr w:rsidR="00CF5A19" w:rsidRPr="00CF5A19" w14:paraId="6587F412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0A8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B888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Разделитель на панели инструментов:</w:t>
            </w:r>
          </w:p>
        </w:tc>
        <w:tc>
          <w:tcPr>
            <w:tcW w:w="0" w:type="auto"/>
            <w:vAlign w:val="center"/>
            <w:hideMark/>
          </w:tcPr>
          <w:p w14:paraId="5C207DD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addSeparator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</w:tbl>
    <w:p w14:paraId="2BAB5060" w14:textId="77777777" w:rsidR="00CF5A19" w:rsidRDefault="00CF5A19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F2EFCDD">
          <v:rect id="_x0000_i1160" style="width:0;height:1.5pt" o:hralign="center" o:hrstd="t" o:hr="t" fillcolor="#a0a0a0" stroked="f"/>
        </w:pict>
      </w:r>
    </w:p>
    <w:p w14:paraId="2BE641B7" w14:textId="77777777" w:rsidR="00F56770" w:rsidRPr="00CF5A19" w:rsidRDefault="00F56770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1E0EFF" w14:textId="1D323CE2" w:rsidR="00F56770" w:rsidRPr="00CF5A19" w:rsidRDefault="00CF5A19" w:rsidP="00CF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ТИП: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multi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(множественный выбор) — 5 вопросов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4799"/>
        <w:gridCol w:w="4209"/>
      </w:tblGrid>
      <w:tr w:rsidR="00CF5A19" w:rsidRPr="00CF5A19" w14:paraId="47E173BA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6C558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A8DBC13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A750F87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Правильные ответы</w:t>
            </w:r>
          </w:p>
        </w:tc>
      </w:tr>
      <w:tr w:rsidR="00CF5A19" w:rsidRPr="00CF5A19" w14:paraId="335DDDF2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7D9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2DAD2B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Какие платформы поддерживает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для создания кроссплатформенных приложений?</w:t>
            </w:r>
          </w:p>
        </w:tc>
        <w:tc>
          <w:tcPr>
            <w:tcW w:w="0" w:type="auto"/>
            <w:vAlign w:val="center"/>
            <w:hideMark/>
          </w:tcPr>
          <w:p w14:paraId="0FD32C7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Windows,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macOS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Linux,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Android</w:t>
            </w:r>
            <w:proofErr w:type="spellEnd"/>
          </w:p>
        </w:tc>
      </w:tr>
      <w:tr w:rsidR="00CF5A19" w:rsidRPr="00CF5A19" w14:paraId="6F7C71F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6B6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ADD03C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Какие из следующих сигналов есть у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QPushButton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BE65CA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clicked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pressed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released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toggled</w:t>
            </w:r>
            <w:proofErr w:type="spellEnd"/>
          </w:p>
        </w:tc>
      </w:tr>
      <w:tr w:rsidR="00CF5A19" w:rsidRPr="00F56770" w14:paraId="7838755C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022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75B05F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Какие состояния может иметь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QCheckBox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A004A89" w14:textId="77777777" w:rsidR="00CF5A19" w:rsidRPr="00F56770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proofErr w:type="gram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Qt.Checked</w:t>
            </w:r>
            <w:proofErr w:type="spellEnd"/>
            <w:proofErr w:type="gram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Qt.Unchecked</w:t>
            </w:r>
            <w:proofErr w:type="spellEnd"/>
            <w:proofErr w:type="gram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Qt.PartiallyChecked</w:t>
            </w:r>
            <w:proofErr w:type="spellEnd"/>
            <w:proofErr w:type="gramEnd"/>
          </w:p>
        </w:tc>
      </w:tr>
      <w:tr w:rsidR="00CF5A19" w:rsidRPr="00CF5A19" w14:paraId="6DB89C29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338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7F555B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Какие методы используются для добавления элементов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QComboBox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9E5BE0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addItem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), </w:t>
            </w: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addItems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F56770" w14:paraId="5ECD605E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CDE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25E35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Какие виды компоновок существуют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18E6534" w14:textId="77777777" w:rsidR="00CF5A19" w:rsidRPr="00F56770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QVBoxLayout</w:t>
            </w:r>
            <w:proofErr w:type="spell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QHBoxLayout</w:t>
            </w:r>
            <w:proofErr w:type="spell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QGridLayout</w:t>
            </w:r>
            <w:proofErr w:type="spell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QFormLayout</w:t>
            </w:r>
            <w:proofErr w:type="spellEnd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r w:rsidRPr="00F56770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QStackedLayout</w:t>
            </w:r>
            <w:proofErr w:type="spellEnd"/>
          </w:p>
        </w:tc>
      </w:tr>
    </w:tbl>
    <w:p w14:paraId="07F6E63F" w14:textId="77777777" w:rsidR="00CF5A19" w:rsidRPr="00CF5A19" w:rsidRDefault="00CF5A19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8A7B20E">
          <v:rect id="_x0000_i1161" style="width:0;height:1.5pt" o:hralign="center" o:hrstd="t" o:hr="t" fillcolor="#a0a0a0" stroked="f"/>
        </w:pict>
      </w:r>
    </w:p>
    <w:p w14:paraId="25EBA82D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ТИП: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text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(свободный ввод) — 8 вопросов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156"/>
        <w:gridCol w:w="1522"/>
      </w:tblGrid>
      <w:tr w:rsidR="00CF5A19" w:rsidRPr="00CF5A19" w14:paraId="1731ED71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7D0B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D8CFFC3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53CC3D7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Ответ</w:t>
            </w:r>
          </w:p>
        </w:tc>
      </w:tr>
      <w:tr w:rsidR="00CF5A19" w:rsidRPr="00CF5A19" w14:paraId="79C23446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D5D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40DEE5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Какой класс отвечает за цикл обработки событий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-приложении?</w:t>
            </w:r>
          </w:p>
        </w:tc>
        <w:tc>
          <w:tcPr>
            <w:tcW w:w="0" w:type="auto"/>
            <w:vAlign w:val="center"/>
            <w:hideMark/>
          </w:tcPr>
          <w:p w14:paraId="657CA49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QApplication</w:t>
            </w:r>
            <w:proofErr w:type="spellEnd"/>
          </w:p>
        </w:tc>
      </w:tr>
      <w:tr w:rsidR="00CF5A19" w:rsidRPr="00CF5A19" w14:paraId="578EFD49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6D5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6DAC16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сделать кнопку переключаемой (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toggle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button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 в PySide6?</w:t>
            </w:r>
          </w:p>
        </w:tc>
        <w:tc>
          <w:tcPr>
            <w:tcW w:w="0" w:type="auto"/>
            <w:vAlign w:val="center"/>
            <w:hideMark/>
          </w:tcPr>
          <w:p w14:paraId="013B35E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setCheckable</w:t>
            </w:r>
            <w:proofErr w:type="spellEnd"/>
          </w:p>
        </w:tc>
      </w:tr>
      <w:tr w:rsidR="00CF5A19" w:rsidRPr="00CF5A19" w14:paraId="395C972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BFBA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FA2F83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Какой виджет используется для создания текстовой метки?</w:t>
            </w:r>
          </w:p>
        </w:tc>
        <w:tc>
          <w:tcPr>
            <w:tcW w:w="0" w:type="auto"/>
            <w:vAlign w:val="center"/>
            <w:hideMark/>
          </w:tcPr>
          <w:p w14:paraId="7A19584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QLabel</w:t>
            </w:r>
            <w:proofErr w:type="spellEnd"/>
          </w:p>
        </w:tc>
      </w:tr>
      <w:tr w:rsidR="00CF5A19" w:rsidRPr="00CF5A19" w14:paraId="76D5344D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7FD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D1C27F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Какая компоновка располагает виджеты вертикально?</w:t>
            </w:r>
          </w:p>
        </w:tc>
        <w:tc>
          <w:tcPr>
            <w:tcW w:w="0" w:type="auto"/>
            <w:vAlign w:val="center"/>
            <w:hideMark/>
          </w:tcPr>
          <w:p w14:paraId="5C34F62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QVBoxLayout</w:t>
            </w:r>
            <w:proofErr w:type="spellEnd"/>
          </w:p>
        </w:tc>
      </w:tr>
      <w:tr w:rsidR="00CF5A19" w:rsidRPr="00CF5A19" w14:paraId="1661528C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55E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4A0300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Какой сигнал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QAction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срабатывает при активации?</w:t>
            </w:r>
          </w:p>
        </w:tc>
        <w:tc>
          <w:tcPr>
            <w:tcW w:w="0" w:type="auto"/>
            <w:vAlign w:val="center"/>
            <w:hideMark/>
          </w:tcPr>
          <w:p w14:paraId="605E229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triggered</w:t>
            </w:r>
            <w:proofErr w:type="spellEnd"/>
          </w:p>
        </w:tc>
      </w:tr>
      <w:tr w:rsidR="00CF5A19" w:rsidRPr="00CF5A19" w14:paraId="68B14212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82FA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1B57A8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 добавить панель инструментов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QMainWindow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A2B42D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addToolBar</w:t>
            </w:r>
            <w:proofErr w:type="spellEnd"/>
          </w:p>
        </w:tc>
      </w:tr>
      <w:tr w:rsidR="00CF5A19" w:rsidRPr="00CF5A19" w14:paraId="4534E1B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9D7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0E5611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Класс для диалоговых окон в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ACA128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QDialog</w:t>
            </w:r>
            <w:proofErr w:type="spellEnd"/>
          </w:p>
        </w:tc>
      </w:tr>
      <w:tr w:rsidR="00CF5A19" w:rsidRPr="00CF5A19" w14:paraId="50DBB47E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FC5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B56B86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Какой метод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QDialog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используется для запуска модального диалога?</w:t>
            </w:r>
          </w:p>
        </w:tc>
        <w:tc>
          <w:tcPr>
            <w:tcW w:w="0" w:type="auto"/>
            <w:vAlign w:val="center"/>
            <w:hideMark/>
          </w:tcPr>
          <w:p w14:paraId="18ECD60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exec</w:t>
            </w:r>
            <w:proofErr w:type="spellEnd"/>
          </w:p>
        </w:tc>
      </w:tr>
    </w:tbl>
    <w:p w14:paraId="17A81979" w14:textId="77777777" w:rsidR="00CF5A19" w:rsidRPr="00CF5A19" w:rsidRDefault="00CF5A19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466A205">
          <v:rect id="_x0000_i1162" style="width:0;height:1.5pt" o:hralign="center" o:hrstd="t" o:hr="t" fillcolor="#a0a0a0" stroked="f"/>
        </w:pict>
      </w:r>
    </w:p>
    <w:p w14:paraId="26E5E650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ТИП: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order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(хронологический порядок) — 4 вопроса</w:t>
      </w:r>
    </w:p>
    <w:p w14:paraId="5CC15D1C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Вопрос 34: Этапы создания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Qt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-приложения</w:t>
      </w:r>
    </w:p>
    <w:p w14:paraId="011DD10B" w14:textId="77777777" w:rsidR="00CF5A19" w:rsidRPr="00CF5A19" w:rsidRDefault="00CF5A19" w:rsidP="00CF5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</w:t>
      </w: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QApplication</w:t>
      </w:r>
      <w:proofErr w:type="spellEnd"/>
    </w:p>
    <w:p w14:paraId="6FE94C9D" w14:textId="77777777" w:rsidR="00CF5A19" w:rsidRPr="00CF5A19" w:rsidRDefault="00CF5A19" w:rsidP="00CF5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виджетов</w:t>
      </w:r>
    </w:p>
    <w:p w14:paraId="642D1706" w14:textId="77777777" w:rsidR="00CF5A19" w:rsidRPr="00CF5A19" w:rsidRDefault="00CF5A19" w:rsidP="00CF5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Подключение сигналов к слотам</w:t>
      </w:r>
    </w:p>
    <w:p w14:paraId="30D92D74" w14:textId="77777777" w:rsidR="00CF5A19" w:rsidRPr="00CF5A19" w:rsidRDefault="00CF5A19" w:rsidP="00CF5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Вызов </w:t>
      </w:r>
      <w:proofErr w:type="spellStart"/>
      <w:proofErr w:type="gram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window.show</w:t>
      </w:r>
      <w:proofErr w:type="spellEnd"/>
      <w:proofErr w:type="gram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()</w:t>
      </w:r>
    </w:p>
    <w:p w14:paraId="16B180AD" w14:textId="77777777" w:rsidR="00CF5A19" w:rsidRPr="00CF5A19" w:rsidRDefault="00CF5A19" w:rsidP="00CF5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Вызов </w:t>
      </w:r>
      <w:proofErr w:type="spellStart"/>
      <w:proofErr w:type="gram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app.exec</w:t>
      </w:r>
      <w:proofErr w:type="spell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_(</w:t>
      </w:r>
      <w:proofErr w:type="gram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2A235E7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Вопрос 35: События при нажатии на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QPushButton</w:t>
      </w:r>
      <w:proofErr w:type="spellEnd"/>
    </w:p>
    <w:p w14:paraId="13FABC95" w14:textId="77777777" w:rsidR="00CF5A19" w:rsidRPr="00CF5A19" w:rsidRDefault="00CF5A19" w:rsidP="00CF5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mousePressEvent</w:t>
      </w:r>
      <w:proofErr w:type="spellEnd"/>
    </w:p>
    <w:p w14:paraId="1521558E" w14:textId="77777777" w:rsidR="00CF5A19" w:rsidRPr="00CF5A19" w:rsidRDefault="00CF5A19" w:rsidP="00CF5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Сигнал </w:t>
      </w: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pressed</w:t>
      </w:r>
      <w:proofErr w:type="spellEnd"/>
    </w:p>
    <w:p w14:paraId="3ADBEF9E" w14:textId="77777777" w:rsidR="00CF5A19" w:rsidRPr="00CF5A19" w:rsidRDefault="00CF5A19" w:rsidP="00CF5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mouseReleaseEvent</w:t>
      </w:r>
      <w:proofErr w:type="spellEnd"/>
    </w:p>
    <w:p w14:paraId="228461BB" w14:textId="77777777" w:rsidR="00CF5A19" w:rsidRPr="00CF5A19" w:rsidRDefault="00CF5A19" w:rsidP="00CF5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Сигнал </w:t>
      </w: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released</w:t>
      </w:r>
      <w:proofErr w:type="spellEnd"/>
    </w:p>
    <w:p w14:paraId="4BA61AE6" w14:textId="77777777" w:rsidR="00CF5A19" w:rsidRPr="00CF5A19" w:rsidRDefault="00CF5A19" w:rsidP="00CF5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Сигнал </w:t>
      </w: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clicked</w:t>
      </w:r>
      <w:proofErr w:type="spellEnd"/>
    </w:p>
    <w:p w14:paraId="3E62CCD6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Вопрос 36: Порядок наследования классов (от базового к производному)</w:t>
      </w:r>
    </w:p>
    <w:p w14:paraId="6F58FB11" w14:textId="77777777" w:rsidR="00CF5A19" w:rsidRPr="00CF5A19" w:rsidRDefault="00CF5A19" w:rsidP="00CF5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QObject</w:t>
      </w:r>
      <w:proofErr w:type="spellEnd"/>
    </w:p>
    <w:p w14:paraId="43A4A666" w14:textId="77777777" w:rsidR="00CF5A19" w:rsidRPr="00CF5A19" w:rsidRDefault="00CF5A19" w:rsidP="00CF5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QWidget</w:t>
      </w:r>
      <w:proofErr w:type="spellEnd"/>
    </w:p>
    <w:p w14:paraId="1E906E33" w14:textId="77777777" w:rsidR="00CF5A19" w:rsidRPr="00CF5A19" w:rsidRDefault="00CF5A19" w:rsidP="00CF5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QPushButton</w:t>
      </w:r>
      <w:proofErr w:type="spellEnd"/>
    </w:p>
    <w:p w14:paraId="25E05785" w14:textId="77777777" w:rsidR="00CF5A19" w:rsidRPr="00CF5A19" w:rsidRDefault="00CF5A19" w:rsidP="00CF5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QMainWindow</w:t>
      </w:r>
      <w:proofErr w:type="spellEnd"/>
    </w:p>
    <w:p w14:paraId="2A8A5D9D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37: Порядок методов при создании и отображении окна</w:t>
      </w:r>
    </w:p>
    <w:p w14:paraId="193610C7" w14:textId="77777777" w:rsidR="00CF5A19" w:rsidRPr="00CF5A19" w:rsidRDefault="00CF5A19" w:rsidP="00CF5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init</w:t>
      </w:r>
      <w:proofErr w:type="spellEnd"/>
    </w:p>
    <w:p w14:paraId="4A2E535F" w14:textId="77777777" w:rsidR="00CF5A19" w:rsidRPr="00CF5A19" w:rsidRDefault="00CF5A19" w:rsidP="00CF5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setCentralWidget</w:t>
      </w:r>
      <w:proofErr w:type="spell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E413C60" w14:textId="77777777" w:rsidR="00CF5A19" w:rsidRPr="00CF5A19" w:rsidRDefault="00CF5A19" w:rsidP="00CF5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show</w:t>
      </w:r>
      <w:proofErr w:type="spell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7B6190C" w14:textId="77777777" w:rsidR="00CF5A19" w:rsidRPr="00CF5A19" w:rsidRDefault="00CF5A19" w:rsidP="00CF5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exec</w:t>
      </w:r>
      <w:proofErr w:type="spell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FEBCA08" w14:textId="77777777" w:rsidR="00CF5A19" w:rsidRPr="00CF5A19" w:rsidRDefault="00CF5A19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06278FA">
          <v:rect id="_x0000_i1163" style="width:0;height:1.5pt" o:hralign="center" o:hrstd="t" o:hr="t" fillcolor="#a0a0a0" stroked="f"/>
        </w:pict>
      </w:r>
    </w:p>
    <w:p w14:paraId="13B28B98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ТИП: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match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(соответствие) — 8 вопросов</w:t>
      </w:r>
    </w:p>
    <w:p w14:paraId="43A21545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38: Сигналы и их описания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6572"/>
      </w:tblGrid>
      <w:tr w:rsidR="00CF5A19" w:rsidRPr="00CF5A19" w14:paraId="16D376B3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6C3BF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50603B65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CF5A19" w:rsidRPr="00CF5A19" w14:paraId="60D34378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5EC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clicked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B045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Срабатывает при нажатии и отпускании кнопки</w:t>
            </w:r>
          </w:p>
        </w:tc>
      </w:tr>
      <w:tr w:rsidR="00CF5A19" w:rsidRPr="00CF5A19" w14:paraId="0E92DF8B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2AB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352F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Срабатывает в момент нажатия кнопки</w:t>
            </w:r>
          </w:p>
        </w:tc>
      </w:tr>
      <w:tr w:rsidR="00CF5A19" w:rsidRPr="00CF5A19" w14:paraId="46F898EB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9D1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released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5E4D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Срабатывает в момент отпускания кнопки</w:t>
            </w:r>
          </w:p>
        </w:tc>
      </w:tr>
      <w:tr w:rsidR="00CF5A19" w:rsidRPr="00CF5A19" w14:paraId="4CB2B8E2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4B8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toggled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18A4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Срабатывает при изменении состояния переключаемой кнопки</w:t>
            </w:r>
          </w:p>
        </w:tc>
      </w:tr>
    </w:tbl>
    <w:p w14:paraId="7F6B8FF0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39: Виджеты и их назначение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4012"/>
      </w:tblGrid>
      <w:tr w:rsidR="00CF5A19" w:rsidRPr="00CF5A19" w14:paraId="4B64130C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DE239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14:paraId="645C7E3F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CF5A19" w:rsidRPr="00CF5A19" w14:paraId="63BE9584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9D3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BD38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Отображение текста или изображения</w:t>
            </w:r>
          </w:p>
        </w:tc>
      </w:tr>
      <w:tr w:rsidR="00CF5A19" w:rsidRPr="00CF5A19" w14:paraId="26550F33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E0F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QLineEdit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6234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Однострочный ввод текста</w:t>
            </w:r>
          </w:p>
        </w:tc>
      </w:tr>
      <w:tr w:rsidR="00CF5A19" w:rsidRPr="00CF5A19" w14:paraId="70772A87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E34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0242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Выпадающий список</w:t>
            </w:r>
          </w:p>
        </w:tc>
      </w:tr>
      <w:tr w:rsidR="00CF5A19" w:rsidRPr="00CF5A19" w14:paraId="2B5074C5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78C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0336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Флажок для выбора опции</w:t>
            </w:r>
          </w:p>
        </w:tc>
      </w:tr>
    </w:tbl>
    <w:p w14:paraId="489C838F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40: Компоновки и их описание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293"/>
      </w:tblGrid>
      <w:tr w:rsidR="00CF5A19" w:rsidRPr="00CF5A19" w14:paraId="7BA6A978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FD533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Компоновка</w:t>
            </w:r>
          </w:p>
        </w:tc>
        <w:tc>
          <w:tcPr>
            <w:tcW w:w="0" w:type="auto"/>
            <w:vAlign w:val="center"/>
            <w:hideMark/>
          </w:tcPr>
          <w:p w14:paraId="5852CD9B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CF5A19" w:rsidRPr="00CF5A19" w14:paraId="5BB419FD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4B9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QVBoxLayout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0C86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Вертикальное расположение виджетов</w:t>
            </w:r>
          </w:p>
        </w:tc>
      </w:tr>
      <w:tr w:rsidR="00CF5A19" w:rsidRPr="00CF5A19" w14:paraId="6B276B57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D63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QHBoxLayout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753D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Горизонтальное расположение виджетов</w:t>
            </w:r>
          </w:p>
        </w:tc>
      </w:tr>
      <w:tr w:rsidR="00CF5A19" w:rsidRPr="00CF5A19" w14:paraId="47F37BAD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D07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QGridLayout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2E90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Расположение в сетке (строки/столбцы)</w:t>
            </w:r>
          </w:p>
        </w:tc>
      </w:tr>
      <w:tr w:rsidR="00CF5A19" w:rsidRPr="00CF5A19" w14:paraId="05953ECA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818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QFormLayout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1DE2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Форма с подписями и полями ввода</w:t>
            </w:r>
          </w:p>
        </w:tc>
      </w:tr>
    </w:tbl>
    <w:p w14:paraId="49968813" w14:textId="7AE88E6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41: Классы диалогов и их назначение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632"/>
      </w:tblGrid>
      <w:tr w:rsidR="00CF5A19" w:rsidRPr="00CF5A19" w14:paraId="4E381ED6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1FB0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69F7429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CF5A19" w:rsidRPr="00CF5A19" w14:paraId="7DDC7EBA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DEB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QMessageBox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31C2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Стандартные сообщения</w:t>
            </w:r>
          </w:p>
        </w:tc>
      </w:tr>
      <w:tr w:rsidR="00CF5A19" w:rsidRPr="00CF5A19" w14:paraId="46FF0472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8EF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QFileDialog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895F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Выбор файлов и папок</w:t>
            </w:r>
          </w:p>
        </w:tc>
      </w:tr>
      <w:tr w:rsidR="00CF5A19" w:rsidRPr="00CF5A19" w14:paraId="5936391E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54B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QColorDialog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0DF5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Выбор цвета</w:t>
            </w:r>
          </w:p>
        </w:tc>
      </w:tr>
      <w:tr w:rsidR="00CF5A19" w:rsidRPr="00CF5A19" w14:paraId="6B9CE054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2C8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QFontDialog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B482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Выбор шрифта</w:t>
            </w:r>
          </w:p>
        </w:tc>
      </w:tr>
    </w:tbl>
    <w:p w14:paraId="7C56EBA0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Вопрос 42: Методы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QMessageBox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типы сообщений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095"/>
      </w:tblGrid>
      <w:tr w:rsidR="00CF5A19" w:rsidRPr="00CF5A19" w14:paraId="3472B8F2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A55BB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4D7C379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сообщения</w:t>
            </w:r>
          </w:p>
        </w:tc>
      </w:tr>
      <w:tr w:rsidR="00CF5A19" w:rsidRPr="00CF5A19" w14:paraId="6D66A3A1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FA6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information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EBF6C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Информационное сообщение</w:t>
            </w:r>
          </w:p>
        </w:tc>
      </w:tr>
      <w:tr w:rsidR="00CF5A19" w:rsidRPr="00CF5A19" w14:paraId="399DB2A4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3D0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warning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51A11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Предупреждение</w:t>
            </w:r>
          </w:p>
        </w:tc>
      </w:tr>
      <w:tr w:rsidR="00CF5A19" w:rsidRPr="00CF5A19" w14:paraId="06ECEC8C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1BC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critical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C4EE0A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Критическая ошибка</w:t>
            </w:r>
          </w:p>
        </w:tc>
      </w:tr>
      <w:tr w:rsidR="00CF5A19" w:rsidRPr="00CF5A19" w14:paraId="158EC988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748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question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F2255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Вопрос с выбором</w:t>
            </w:r>
          </w:p>
        </w:tc>
      </w:tr>
    </w:tbl>
    <w:p w14:paraId="21D61ADC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43: События мыши и их обработчики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508"/>
      </w:tblGrid>
      <w:tr w:rsidR="00CF5A19" w:rsidRPr="00CF5A19" w14:paraId="5BBA5FA6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12318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4B3C19E6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Обработчик</w:t>
            </w:r>
          </w:p>
        </w:tc>
      </w:tr>
      <w:tr w:rsidR="00CF5A19" w:rsidRPr="00CF5A19" w14:paraId="393AF153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4E0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Нажатие кнопки</w:t>
            </w:r>
          </w:p>
        </w:tc>
        <w:tc>
          <w:tcPr>
            <w:tcW w:w="0" w:type="auto"/>
            <w:vAlign w:val="center"/>
            <w:hideMark/>
          </w:tcPr>
          <w:p w14:paraId="1261490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mousePressEvent</w:t>
            </w:r>
            <w:proofErr w:type="spellEnd"/>
          </w:p>
        </w:tc>
      </w:tr>
      <w:tr w:rsidR="00CF5A19" w:rsidRPr="00CF5A19" w14:paraId="7D668A34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D2F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Отпускание кнопки</w:t>
            </w:r>
          </w:p>
        </w:tc>
        <w:tc>
          <w:tcPr>
            <w:tcW w:w="0" w:type="auto"/>
            <w:vAlign w:val="center"/>
            <w:hideMark/>
          </w:tcPr>
          <w:p w14:paraId="75D166E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mouseReleaseEvent</w:t>
            </w:r>
            <w:proofErr w:type="spellEnd"/>
          </w:p>
        </w:tc>
      </w:tr>
      <w:tr w:rsidR="00CF5A19" w:rsidRPr="00CF5A19" w14:paraId="2708B2F8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F3A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Движение мыши</w:t>
            </w:r>
          </w:p>
        </w:tc>
        <w:tc>
          <w:tcPr>
            <w:tcW w:w="0" w:type="auto"/>
            <w:vAlign w:val="center"/>
            <w:hideMark/>
          </w:tcPr>
          <w:p w14:paraId="2821781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mouseMoveEvent</w:t>
            </w:r>
            <w:proofErr w:type="spellEnd"/>
          </w:p>
        </w:tc>
      </w:tr>
      <w:tr w:rsidR="00CF5A19" w:rsidRPr="00CF5A19" w14:paraId="01FCEB5D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98C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Двойной щелчок</w:t>
            </w:r>
          </w:p>
        </w:tc>
        <w:tc>
          <w:tcPr>
            <w:tcW w:w="0" w:type="auto"/>
            <w:vAlign w:val="center"/>
            <w:hideMark/>
          </w:tcPr>
          <w:p w14:paraId="44E0DFF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mouseDoubleClickEvent</w:t>
            </w:r>
            <w:proofErr w:type="spellEnd"/>
          </w:p>
        </w:tc>
      </w:tr>
    </w:tbl>
    <w:p w14:paraId="5EDE0016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Вопрос 44: Действия и методы в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QMainWindow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1935"/>
      </w:tblGrid>
      <w:tr w:rsidR="00CF5A19" w:rsidRPr="00CF5A19" w14:paraId="474E0153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639C5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AD2E2A7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</w:t>
            </w:r>
          </w:p>
        </w:tc>
      </w:tr>
      <w:tr w:rsidR="00CF5A19" w:rsidRPr="00CF5A19" w14:paraId="63AF3297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B32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Добавить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тулбар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5DB0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addToolBar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7BE46CFE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AF6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Добавить строку состояния</w:t>
            </w:r>
          </w:p>
        </w:tc>
        <w:tc>
          <w:tcPr>
            <w:tcW w:w="0" w:type="auto"/>
            <w:vAlign w:val="center"/>
            <w:hideMark/>
          </w:tcPr>
          <w:p w14:paraId="273A1FD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setStatusBar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2229654A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501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Установить центральный виджет</w:t>
            </w:r>
          </w:p>
        </w:tc>
        <w:tc>
          <w:tcPr>
            <w:tcW w:w="0" w:type="auto"/>
            <w:vAlign w:val="center"/>
            <w:hideMark/>
          </w:tcPr>
          <w:p w14:paraId="0FAAAFD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setCentralWidget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1F83BCD5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7D9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меню</w:t>
            </w:r>
          </w:p>
        </w:tc>
        <w:tc>
          <w:tcPr>
            <w:tcW w:w="0" w:type="auto"/>
            <w:vAlign w:val="center"/>
            <w:hideMark/>
          </w:tcPr>
          <w:p w14:paraId="3822863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menuBar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</w:tbl>
    <w:p w14:paraId="1BEFEA7C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Вопрос 45: Свойства и их </w:t>
      </w:r>
      <w:proofErr w:type="spellStart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setter</w:t>
      </w:r>
      <w:proofErr w:type="spellEnd"/>
      <w:r w:rsidRPr="00CF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-методы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442"/>
      </w:tblGrid>
      <w:tr w:rsidR="00CF5A19" w:rsidRPr="00CF5A19" w14:paraId="175B58DE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345E0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3E9C905F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Метод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setter</w:t>
            </w:r>
            <w:proofErr w:type="spellEnd"/>
          </w:p>
        </w:tc>
      </w:tr>
      <w:tr w:rsidR="00CF5A19" w:rsidRPr="00CF5A19" w14:paraId="757226DB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F3A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Текст кнопки</w:t>
            </w:r>
          </w:p>
        </w:tc>
        <w:tc>
          <w:tcPr>
            <w:tcW w:w="0" w:type="auto"/>
            <w:vAlign w:val="center"/>
            <w:hideMark/>
          </w:tcPr>
          <w:p w14:paraId="3CCBE73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setText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1116EB1B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A5C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Включить/выключить</w:t>
            </w:r>
          </w:p>
        </w:tc>
        <w:tc>
          <w:tcPr>
            <w:tcW w:w="0" w:type="auto"/>
            <w:vAlign w:val="center"/>
            <w:hideMark/>
          </w:tcPr>
          <w:p w14:paraId="1F68C33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setEnabled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5DF7D06A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2C8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Видимость</w:t>
            </w:r>
          </w:p>
        </w:tc>
        <w:tc>
          <w:tcPr>
            <w:tcW w:w="0" w:type="auto"/>
            <w:vAlign w:val="center"/>
            <w:hideMark/>
          </w:tcPr>
          <w:p w14:paraId="1A26CF9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setVisible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620742CF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618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Размер шрифта</w:t>
            </w:r>
          </w:p>
        </w:tc>
        <w:tc>
          <w:tcPr>
            <w:tcW w:w="0" w:type="auto"/>
            <w:vAlign w:val="center"/>
            <w:hideMark/>
          </w:tcPr>
          <w:p w14:paraId="27C23F6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setPointSize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</w:tbl>
    <w:p w14:paraId="4B9AEAB9" w14:textId="77777777" w:rsidR="00CF5A19" w:rsidRDefault="00CF5A19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C7DC85">
          <v:rect id="_x0000_i1164" style="width:0;height:1.5pt" o:hralign="center" o:hrstd="t" o:hr="t" fillcolor="#a0a0a0" stroked="f"/>
        </w:pict>
      </w:r>
    </w:p>
    <w:p w14:paraId="50DEF0D1" w14:textId="77777777" w:rsidR="00F56770" w:rsidRDefault="00F56770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5EC285" w14:textId="77777777" w:rsidR="00F56770" w:rsidRDefault="00F56770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044475" w14:textId="77777777" w:rsidR="00F56770" w:rsidRDefault="00F56770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0F2D38" w14:textId="77777777" w:rsidR="00F56770" w:rsidRPr="00CF5A19" w:rsidRDefault="00F56770" w:rsidP="00CF5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2B87C9" w14:textId="77777777" w:rsidR="00CF5A19" w:rsidRPr="00CF5A19" w:rsidRDefault="00CF5A19" w:rsidP="00CF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F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Краткая шпаргалка (самое важное)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3374"/>
      </w:tblGrid>
      <w:tr w:rsidR="00CF5A19" w:rsidRPr="00CF5A19" w14:paraId="599910F2" w14:textId="77777777" w:rsidTr="00F5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4F5EC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F5B38A6" w14:textId="77777777" w:rsidR="00CF5A19" w:rsidRPr="00CF5A19" w:rsidRDefault="00CF5A19" w:rsidP="00CF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Ответ</w:t>
            </w:r>
          </w:p>
        </w:tc>
      </w:tr>
      <w:tr w:rsidR="00CF5A19" w:rsidRPr="00CF5A19" w14:paraId="28117B15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E92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Основные классы</w:t>
            </w:r>
          </w:p>
        </w:tc>
        <w:tc>
          <w:tcPr>
            <w:tcW w:w="0" w:type="auto"/>
            <w:vAlign w:val="center"/>
            <w:hideMark/>
          </w:tcPr>
          <w:p w14:paraId="0F9D7EA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F5A19" w:rsidRPr="00CF5A19" w14:paraId="0270DB64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8C0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Цикл событий</w:t>
            </w:r>
          </w:p>
        </w:tc>
        <w:tc>
          <w:tcPr>
            <w:tcW w:w="0" w:type="auto"/>
            <w:vAlign w:val="center"/>
            <w:hideMark/>
          </w:tcPr>
          <w:p w14:paraId="6D26BEC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QApplication</w:t>
            </w:r>
            <w:proofErr w:type="spellEnd"/>
          </w:p>
        </w:tc>
      </w:tr>
      <w:tr w:rsidR="00CF5A19" w:rsidRPr="00CF5A19" w14:paraId="2182E208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46B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Текстовая метка</w:t>
            </w:r>
          </w:p>
        </w:tc>
        <w:tc>
          <w:tcPr>
            <w:tcW w:w="0" w:type="auto"/>
            <w:vAlign w:val="center"/>
            <w:hideMark/>
          </w:tcPr>
          <w:p w14:paraId="32AFE8C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QLabel</w:t>
            </w:r>
            <w:proofErr w:type="spellEnd"/>
          </w:p>
        </w:tc>
      </w:tr>
      <w:tr w:rsidR="00CF5A19" w:rsidRPr="00CF5A19" w14:paraId="3BEE440C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136A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Диалоговое окно</w:t>
            </w:r>
          </w:p>
        </w:tc>
        <w:tc>
          <w:tcPr>
            <w:tcW w:w="0" w:type="auto"/>
            <w:vAlign w:val="center"/>
            <w:hideMark/>
          </w:tcPr>
          <w:p w14:paraId="10C3A06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QDialog</w:t>
            </w:r>
            <w:proofErr w:type="spellEnd"/>
          </w:p>
        </w:tc>
      </w:tr>
      <w:tr w:rsidR="00CF5A19" w:rsidRPr="00CF5A19" w14:paraId="73E4A9F7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610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Виджет для вкладок</w:t>
            </w:r>
          </w:p>
        </w:tc>
        <w:tc>
          <w:tcPr>
            <w:tcW w:w="0" w:type="auto"/>
            <w:vAlign w:val="center"/>
            <w:hideMark/>
          </w:tcPr>
          <w:p w14:paraId="4F57BC6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QTabWidget</w:t>
            </w:r>
            <w:proofErr w:type="spellEnd"/>
          </w:p>
        </w:tc>
      </w:tr>
      <w:tr w:rsidR="00CF5A19" w:rsidRPr="00CF5A19" w14:paraId="17849294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590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Компоновки</w:t>
            </w:r>
          </w:p>
        </w:tc>
        <w:tc>
          <w:tcPr>
            <w:tcW w:w="0" w:type="auto"/>
            <w:vAlign w:val="center"/>
            <w:hideMark/>
          </w:tcPr>
          <w:p w14:paraId="4CBA05FD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F5A19" w:rsidRPr="00CF5A19" w14:paraId="1A950D79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FF2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Вертикальная</w:t>
            </w:r>
          </w:p>
        </w:tc>
        <w:tc>
          <w:tcPr>
            <w:tcW w:w="0" w:type="auto"/>
            <w:vAlign w:val="center"/>
            <w:hideMark/>
          </w:tcPr>
          <w:p w14:paraId="6C0518C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QVBoxLayout</w:t>
            </w:r>
            <w:proofErr w:type="spellEnd"/>
          </w:p>
        </w:tc>
      </w:tr>
      <w:tr w:rsidR="00CF5A19" w:rsidRPr="00CF5A19" w14:paraId="754E3467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99D2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Горизонтальная</w:t>
            </w:r>
          </w:p>
        </w:tc>
        <w:tc>
          <w:tcPr>
            <w:tcW w:w="0" w:type="auto"/>
            <w:vAlign w:val="center"/>
            <w:hideMark/>
          </w:tcPr>
          <w:p w14:paraId="2743F657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QHBoxLayout</w:t>
            </w:r>
            <w:proofErr w:type="spellEnd"/>
          </w:p>
        </w:tc>
      </w:tr>
      <w:tr w:rsidR="00CF5A19" w:rsidRPr="00CF5A19" w14:paraId="4EED0F8B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5A9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Сетка</w:t>
            </w:r>
          </w:p>
        </w:tc>
        <w:tc>
          <w:tcPr>
            <w:tcW w:w="0" w:type="auto"/>
            <w:vAlign w:val="center"/>
            <w:hideMark/>
          </w:tcPr>
          <w:p w14:paraId="50C9206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QGridLayout</w:t>
            </w:r>
            <w:proofErr w:type="spellEnd"/>
          </w:p>
        </w:tc>
      </w:tr>
      <w:tr w:rsidR="00CF5A19" w:rsidRPr="00CF5A19" w14:paraId="65C3718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388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26D8C9D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F5A19" w:rsidRPr="00CF5A19" w14:paraId="5430FE9E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312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Подключение сигнала</w:t>
            </w:r>
          </w:p>
        </w:tc>
        <w:tc>
          <w:tcPr>
            <w:tcW w:w="0" w:type="auto"/>
            <w:vAlign w:val="center"/>
            <w:hideMark/>
          </w:tcPr>
          <w:p w14:paraId="3AF7EC4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signal.connect</w:t>
            </w:r>
            <w:proofErr w:type="spellEnd"/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()</w:t>
            </w:r>
          </w:p>
        </w:tc>
      </w:tr>
      <w:tr w:rsidR="00CF5A19" w:rsidRPr="00CF5A19" w14:paraId="1F5E90FD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D986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 модального диалога</w:t>
            </w:r>
          </w:p>
        </w:tc>
        <w:tc>
          <w:tcPr>
            <w:tcW w:w="0" w:type="auto"/>
            <w:vAlign w:val="center"/>
            <w:hideMark/>
          </w:tcPr>
          <w:p w14:paraId="2D39D9A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exec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1F383F8B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06CA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Добавить панель инструментов</w:t>
            </w:r>
          </w:p>
        </w:tc>
        <w:tc>
          <w:tcPr>
            <w:tcW w:w="0" w:type="auto"/>
            <w:vAlign w:val="center"/>
            <w:hideMark/>
          </w:tcPr>
          <w:p w14:paraId="652A34C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addToolBar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67BD06F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6B4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 состояния</w:t>
            </w:r>
          </w:p>
        </w:tc>
        <w:tc>
          <w:tcPr>
            <w:tcW w:w="0" w:type="auto"/>
            <w:vAlign w:val="center"/>
            <w:hideMark/>
          </w:tcPr>
          <w:p w14:paraId="7B22239C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setStatusBar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4A0D4F0A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1B59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Горячая клавиша</w:t>
            </w:r>
          </w:p>
        </w:tc>
        <w:tc>
          <w:tcPr>
            <w:tcW w:w="0" w:type="auto"/>
            <w:vAlign w:val="center"/>
            <w:hideMark/>
          </w:tcPr>
          <w:p w14:paraId="39E61055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setShortcut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7824FD31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1B61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Сделать кнопку переключаемой</w:t>
            </w:r>
          </w:p>
        </w:tc>
        <w:tc>
          <w:tcPr>
            <w:tcW w:w="0" w:type="auto"/>
            <w:vAlign w:val="center"/>
            <w:hideMark/>
          </w:tcPr>
          <w:p w14:paraId="7B8D55E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setCheckable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CF5A19" w:rsidRPr="00CF5A19" w14:paraId="4C27F95F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3A4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Сигналы</w:t>
            </w:r>
          </w:p>
        </w:tc>
        <w:tc>
          <w:tcPr>
            <w:tcW w:w="0" w:type="auto"/>
            <w:vAlign w:val="center"/>
            <w:hideMark/>
          </w:tcPr>
          <w:p w14:paraId="5C51E0BF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F5A19" w:rsidRPr="00CF5A19" w14:paraId="3E5A30B8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804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36083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triggered</w:t>
            </w:r>
            <w:proofErr w:type="spellEnd"/>
          </w:p>
        </w:tc>
      </w:tr>
      <w:tr w:rsidR="00CF5A19" w:rsidRPr="00CF5A19" w14:paraId="511E612C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E65A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QPushButton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0C690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clicked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pressed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released</w:t>
            </w:r>
            <w:proofErr w:type="spellEnd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toggled</w:t>
            </w:r>
            <w:proofErr w:type="spellEnd"/>
          </w:p>
        </w:tc>
      </w:tr>
      <w:tr w:rsidR="00CF5A19" w:rsidRPr="00CF5A19" w14:paraId="48E17DF2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AD2E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Важные понятия</w:t>
            </w:r>
          </w:p>
        </w:tc>
        <w:tc>
          <w:tcPr>
            <w:tcW w:w="0" w:type="auto"/>
            <w:vAlign w:val="center"/>
            <w:hideMark/>
          </w:tcPr>
          <w:p w14:paraId="513A692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F5A19" w:rsidRPr="00CF5A19" w14:paraId="6D5B0266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994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Signal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96BD8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Уведомление о событии</w:t>
            </w:r>
          </w:p>
        </w:tc>
      </w:tr>
      <w:tr w:rsidR="00CF5A19" w:rsidRPr="00CF5A19" w14:paraId="751EDF70" w14:textId="77777777" w:rsidTr="00F56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0774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2C57B" w14:textId="77777777" w:rsidR="00CF5A19" w:rsidRPr="00CF5A19" w:rsidRDefault="00CF5A19" w:rsidP="00CF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5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Получатель сигнала</w:t>
            </w:r>
          </w:p>
        </w:tc>
      </w:tr>
    </w:tbl>
    <w:p w14:paraId="746C2548" w14:textId="77777777" w:rsidR="005D2B8D" w:rsidRPr="00CF5A19" w:rsidRDefault="005D2B8D" w:rsidP="00CF5A19"/>
    <w:sectPr w:rsidR="005D2B8D" w:rsidRPr="00CF5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913"/>
    <w:multiLevelType w:val="multilevel"/>
    <w:tmpl w:val="598EEE0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479A4"/>
    <w:multiLevelType w:val="multilevel"/>
    <w:tmpl w:val="A36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122E"/>
    <w:multiLevelType w:val="multilevel"/>
    <w:tmpl w:val="5B72794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7630F"/>
    <w:multiLevelType w:val="multilevel"/>
    <w:tmpl w:val="26E0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F5E74"/>
    <w:multiLevelType w:val="multilevel"/>
    <w:tmpl w:val="C39A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C487C"/>
    <w:multiLevelType w:val="multilevel"/>
    <w:tmpl w:val="186EBDD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E599E"/>
    <w:multiLevelType w:val="multilevel"/>
    <w:tmpl w:val="BAC6D2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F0DA0"/>
    <w:multiLevelType w:val="multilevel"/>
    <w:tmpl w:val="BC7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36B53"/>
    <w:multiLevelType w:val="multilevel"/>
    <w:tmpl w:val="207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E25F6"/>
    <w:multiLevelType w:val="multilevel"/>
    <w:tmpl w:val="2EAC089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841AF"/>
    <w:multiLevelType w:val="multilevel"/>
    <w:tmpl w:val="2F1E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E6AB9"/>
    <w:multiLevelType w:val="multilevel"/>
    <w:tmpl w:val="EE0E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FE6E81"/>
    <w:multiLevelType w:val="multilevel"/>
    <w:tmpl w:val="1E12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90C6D"/>
    <w:multiLevelType w:val="multilevel"/>
    <w:tmpl w:val="E7564EF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710245">
    <w:abstractNumId w:val="3"/>
  </w:num>
  <w:num w:numId="2" w16cid:durableId="807477675">
    <w:abstractNumId w:val="13"/>
  </w:num>
  <w:num w:numId="3" w16cid:durableId="1346514389">
    <w:abstractNumId w:val="9"/>
  </w:num>
  <w:num w:numId="4" w16cid:durableId="2068606831">
    <w:abstractNumId w:val="0"/>
  </w:num>
  <w:num w:numId="5" w16cid:durableId="1717199042">
    <w:abstractNumId w:val="6"/>
  </w:num>
  <w:num w:numId="6" w16cid:durableId="512495911">
    <w:abstractNumId w:val="7"/>
  </w:num>
  <w:num w:numId="7" w16cid:durableId="973868883">
    <w:abstractNumId w:val="5"/>
  </w:num>
  <w:num w:numId="8" w16cid:durableId="1715153162">
    <w:abstractNumId w:val="1"/>
  </w:num>
  <w:num w:numId="9" w16cid:durableId="1539782333">
    <w:abstractNumId w:val="2"/>
  </w:num>
  <w:num w:numId="10" w16cid:durableId="1863857187">
    <w:abstractNumId w:val="8"/>
  </w:num>
  <w:num w:numId="11" w16cid:durableId="2007240972">
    <w:abstractNumId w:val="10"/>
  </w:num>
  <w:num w:numId="12" w16cid:durableId="485517010">
    <w:abstractNumId w:val="4"/>
  </w:num>
  <w:num w:numId="13" w16cid:durableId="1421172074">
    <w:abstractNumId w:val="11"/>
  </w:num>
  <w:num w:numId="14" w16cid:durableId="6265429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8D"/>
    <w:rsid w:val="000E17B9"/>
    <w:rsid w:val="003827D8"/>
    <w:rsid w:val="005D2B8D"/>
    <w:rsid w:val="005F33B4"/>
    <w:rsid w:val="009611DA"/>
    <w:rsid w:val="00CF5A19"/>
    <w:rsid w:val="00F5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194C5"/>
  <w15:chartTrackingRefBased/>
  <w15:docId w15:val="{27D907CF-C143-4163-833E-E6D36A31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B8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B8D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B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B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B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B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B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B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B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B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B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B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2E1AD-6B3A-43D6-864F-0A70619CC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Кривец</dc:creator>
  <cp:keywords/>
  <dc:description/>
  <cp:lastModifiedBy>Арсений Кривец</cp:lastModifiedBy>
  <cp:revision>3</cp:revision>
  <dcterms:created xsi:type="dcterms:W3CDTF">2026-05-18T16:58:00Z</dcterms:created>
  <dcterms:modified xsi:type="dcterms:W3CDTF">2026-05-18T17:26:00Z</dcterms:modified>
</cp:coreProperties>
</file>